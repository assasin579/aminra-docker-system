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35C93">
      <w:pPr>
        <w:pStyle w:val="36"/>
      </w:pPr>
      <w:r>
        <w:t>HALAL POLICY</w:t>
      </w:r>
    </w:p>
    <w:p w14:paraId="3B9E8B9D">
      <w:r>
        <w:br w:type="textWrapping"/>
      </w:r>
      <w:r>
        <w:br w:type="textWrapping"/>
      </w:r>
      <w:r>
        <w:t>We shall ensure that:</w:t>
      </w:r>
      <w:r>
        <w:br w:type="textWrapping"/>
      </w:r>
      <w:r>
        <w:t>- Only approved halal raw materials, ingredients, and suppliers are used.</w:t>
      </w:r>
      <w:r>
        <w:br w:type="textWrapping"/>
      </w:r>
      <w:r>
        <w:t>- Halal integrity is maintained throughout receiving, storage, processing, packaging, and distribution.</w:t>
      </w:r>
      <w:r>
        <w:br w:type="textWrapping"/>
      </w:r>
      <w:r>
        <w:t>- Cross-contamination with non-halal materials is prevented through effective controls and procedures.</w:t>
      </w:r>
      <w:r>
        <w:br w:type="textWrapping"/>
      </w:r>
      <w:r>
        <w:t>- A Halal Assurance System (HAS) is established, implemented, and maintained.</w:t>
      </w:r>
      <w:r>
        <w:br w:type="textWrapping"/>
      </w:r>
      <w:r>
        <w:t>- Adequate resources, training, and authority are provided to the Internal Halal Committee (IHC) and relevant personnel.</w:t>
      </w:r>
      <w:r>
        <w:br w:type="textWrapping"/>
      </w:r>
      <w:r>
        <w:t>- The effectiveness of halal controls is reviewed and continuously improved.</w:t>
      </w:r>
      <w:r>
        <w:br w:type="textWrapping"/>
      </w:r>
      <w:r>
        <w:t>- This Halal Policy is communicated to all employees and made available to relevant stakeholders.</w:t>
      </w:r>
      <w:r>
        <w:br w:type="textWrapping"/>
      </w:r>
      <w:bookmarkStart w:id="0" w:name="_GoBack"/>
      <w:bookmarkEnd w:id="0"/>
      <w:r>
        <w:br w:type="textWrapping"/>
      </w:r>
      <w:r>
        <w:t>Date:</w:t>
      </w:r>
      <w:r>
        <w:rPr>
          <w:rFonts w:hint="default"/>
          <w:lang w:val="vi-VN"/>
        </w:rPr>
        <w:t xml:space="preserve"> 3/4/2026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D009B9"/>
    <w:rsid w:val="0BA653E5"/>
    <w:rsid w:val="0FBD2063"/>
    <w:rsid w:val="146A786D"/>
    <w:rsid w:val="1955189F"/>
    <w:rsid w:val="1AEE24EE"/>
    <w:rsid w:val="22F53F69"/>
    <w:rsid w:val="29FE7992"/>
    <w:rsid w:val="2DCF0F58"/>
    <w:rsid w:val="37691FF5"/>
    <w:rsid w:val="5AE631E6"/>
    <w:rsid w:val="5ED7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122</Words>
  <Characters>767</Characters>
  <Lines>0</Lines>
  <Paragraphs>0</Paragraphs>
  <TotalTime>12</TotalTime>
  <ScaleCrop>false</ScaleCrop>
  <LinksUpToDate>false</LinksUpToDate>
  <CharactersWithSpaces>877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Khalid Dinh</cp:lastModifiedBy>
  <dcterms:modified xsi:type="dcterms:W3CDTF">2026-04-03T07:42:09Z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eyJoZGlkIjoiOTk3Y2NkMGM5OTdjMmU0YjgwNTdjNjQ2NGI4ZDVkOGYiLCJ1c2VySWQiOiIxMzkyMjI3NDc4MDgxIn0=</vt:lpwstr>
  </property>
  <property fmtid="{D5CDD505-2E9C-101B-9397-08002B2CF9AE}" pid="3" name="KSOProductBuildVer">
    <vt:lpwstr>1033-12.1.0.25180</vt:lpwstr>
  </property>
  <property fmtid="{D5CDD505-2E9C-101B-9397-08002B2CF9AE}" pid="4" name="ICV">
    <vt:lpwstr>27AE984FB10549D6A273CB13FC89B480_12</vt:lpwstr>
  </property>
</Properties>
</file>